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63731E" w14:textId="77777777" w:rsidR="001D3CA5" w:rsidRDefault="001D3CA5"/>
    <w:tbl>
      <w:tblPr>
        <w:tblStyle w:val="TableGrid"/>
        <w:tblW w:w="10289" w:type="dxa"/>
        <w:tblInd w:w="-601" w:type="dxa"/>
        <w:tblLook w:val="04A0" w:firstRow="1" w:lastRow="0" w:firstColumn="1" w:lastColumn="0" w:noHBand="0" w:noVBand="1"/>
      </w:tblPr>
      <w:tblGrid>
        <w:gridCol w:w="2269"/>
        <w:gridCol w:w="8020"/>
      </w:tblGrid>
      <w:tr w:rsidR="009E2E6B" w14:paraId="067ABFEF" w14:textId="77777777" w:rsidTr="009E2E6B">
        <w:trPr>
          <w:trHeight w:val="1307"/>
        </w:trPr>
        <w:tc>
          <w:tcPr>
            <w:tcW w:w="2269" w:type="dxa"/>
          </w:tcPr>
          <w:p w14:paraId="6D5B36AB" w14:textId="77777777" w:rsidR="009E2E6B" w:rsidRPr="009E2E6B" w:rsidRDefault="009E2E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E6B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  <w:p w14:paraId="3BC395BB" w14:textId="6E95CE71" w:rsidR="009E2E6B" w:rsidRDefault="009E2E6B">
            <w:pPr>
              <w:rPr>
                <w:b/>
              </w:rPr>
            </w:pPr>
            <w:r w:rsidRPr="009E2E6B">
              <w:rPr>
                <w:rFonts w:ascii="Times New Roman" w:hAnsi="Times New Roman" w:cs="Times New Roman"/>
                <w:b/>
                <w:sz w:val="24"/>
                <w:szCs w:val="24"/>
              </w:rPr>
              <w:t>EXPT NO:01</w:t>
            </w:r>
          </w:p>
        </w:tc>
        <w:tc>
          <w:tcPr>
            <w:tcW w:w="8020" w:type="dxa"/>
          </w:tcPr>
          <w:p w14:paraId="4560A33F" w14:textId="77777777" w:rsidR="001D3CA5" w:rsidRDefault="001D3CA5" w:rsidP="009E2E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953FF6C" w14:textId="435F9840" w:rsidR="009E2E6B" w:rsidRPr="009E2E6B" w:rsidRDefault="001D3CA5" w:rsidP="009E2E6B">
            <w:pPr>
              <w:rPr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SPOTIFY TRACKS SYSTEM </w:t>
            </w:r>
            <w:r w:rsidR="009E2E6B" w:rsidRPr="009E2E6B">
              <w:rPr>
                <w:rFonts w:ascii="Times New Roman" w:hAnsi="Times New Roman" w:cs="Times New Roman"/>
                <w:b/>
                <w:sz w:val="28"/>
                <w:szCs w:val="28"/>
              </w:rPr>
              <w:t>USING MACHINE LEARNING</w:t>
            </w:r>
          </w:p>
        </w:tc>
      </w:tr>
    </w:tbl>
    <w:p w14:paraId="14389E4D" w14:textId="77777777" w:rsidR="00377830" w:rsidRDefault="00377830">
      <w:pPr>
        <w:rPr>
          <w:b/>
        </w:rPr>
      </w:pPr>
    </w:p>
    <w:p w14:paraId="72FB1D5A" w14:textId="77777777" w:rsidR="00C82F88" w:rsidRDefault="00C82F88" w:rsidP="00C82F88">
      <w:pPr>
        <w:pStyle w:val="Heading2"/>
      </w:pPr>
      <w:r>
        <w:t>AIM</w:t>
      </w:r>
    </w:p>
    <w:p w14:paraId="2E287891" w14:textId="64135056" w:rsidR="00C82F88" w:rsidRDefault="00C82F88" w:rsidP="00C82F88">
      <w:pPr>
        <w:pStyle w:val="NormalWeb"/>
      </w:pPr>
      <w:r>
        <w:t xml:space="preserve">To </w:t>
      </w:r>
      <w:proofErr w:type="spellStart"/>
      <w:r>
        <w:t>analyze</w:t>
      </w:r>
      <w:proofErr w:type="spellEnd"/>
      <w:r>
        <w:t xml:space="preserve"> earthquake data using Exploratory Data Analysis (EDA), visualize important earthquake patterns, </w:t>
      </w:r>
      <w:proofErr w:type="spellStart"/>
      <w:r>
        <w:t>preprocess</w:t>
      </w:r>
      <w:proofErr w:type="spellEnd"/>
      <w:r>
        <w:t xml:space="preserve"> the dataset, build a Machine Learning model to predict tsunami occurrence, evaluate the model, and export the processed data to Excel.</w:t>
      </w:r>
    </w:p>
    <w:p w14:paraId="61A611EA" w14:textId="77777777" w:rsidR="00C82F88" w:rsidRDefault="00C82F88" w:rsidP="00C82F88">
      <w:pPr>
        <w:pStyle w:val="Heading2"/>
      </w:pPr>
      <w:r>
        <w:t>PROCEDURE</w:t>
      </w:r>
    </w:p>
    <w:p w14:paraId="3B0A2389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Download the Earthquake dataset. </w:t>
      </w:r>
    </w:p>
    <w:p w14:paraId="0F021D55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Import the required Python libraries such as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and </w:t>
      </w:r>
      <w:proofErr w:type="spellStart"/>
      <w:r>
        <w:t>Scikit</w:t>
      </w:r>
      <w:proofErr w:type="spellEnd"/>
      <w:r>
        <w:t xml:space="preserve">-learn. </w:t>
      </w:r>
    </w:p>
    <w:p w14:paraId="5F2C0232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Load the earthquake dataset using Pandas. </w:t>
      </w:r>
    </w:p>
    <w:p w14:paraId="365D1A79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the first few records, dataset shape, information, and missing values. </w:t>
      </w:r>
    </w:p>
    <w:p w14:paraId="2CCD536C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Remove unnecessary columns such as title and location columns. </w:t>
      </w:r>
    </w:p>
    <w:p w14:paraId="5C062A4D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Check and handle missing or duplicate values. </w:t>
      </w:r>
    </w:p>
    <w:p w14:paraId="7391C488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Analyze important features such as magnitude, depth, latitude, longitude, cdi, mmi, sig, gap, and </w:t>
      </w:r>
      <w:proofErr w:type="spellStart"/>
      <w:r>
        <w:t>nst</w:t>
      </w:r>
      <w:proofErr w:type="spellEnd"/>
      <w:r>
        <w:t xml:space="preserve">. </w:t>
      </w:r>
    </w:p>
    <w:p w14:paraId="3A2D7936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Visualize the distribution of tsunami occurrences using a count plot. </w:t>
      </w:r>
    </w:p>
    <w:p w14:paraId="7D8FE45B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Create a visualization to identify the relationship between magnitude and tsunami occurrence. </w:t>
      </w:r>
    </w:p>
    <w:p w14:paraId="14386BCD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Separate the input features (X) and target variable (y), where tsunami is the target. </w:t>
      </w:r>
    </w:p>
    <w:p w14:paraId="538C4AF3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Split the dataset into training and testing data. </w:t>
      </w:r>
    </w:p>
    <w:p w14:paraId="48241DF3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Train a Machine Learning model using the training data. </w:t>
      </w:r>
    </w:p>
    <w:p w14:paraId="2C9DCCAB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Predict tsunami occurrence using the test data. </w:t>
      </w:r>
    </w:p>
    <w:p w14:paraId="3CC18A59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Evaluate the model using suitable performance metrics such as Accuracy Score and Confusion Matrix. </w:t>
      </w:r>
    </w:p>
    <w:p w14:paraId="67E54415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Export the processed earthquake data to an Excel file. </w:t>
      </w:r>
    </w:p>
    <w:p w14:paraId="6171CBF8" w14:textId="77777777" w:rsidR="00C82F88" w:rsidRDefault="00C82F88" w:rsidP="00C82F8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Display the analysis results. </w:t>
      </w:r>
    </w:p>
    <w:p w14:paraId="3471532E" w14:textId="399E6722" w:rsidR="00AD19A0" w:rsidRDefault="00377830">
      <w:r>
        <w:rPr>
          <w:b/>
        </w:rPr>
        <w:t>CODE:</w:t>
      </w:r>
      <w:r>
        <w:rPr>
          <w:b/>
        </w:rPr>
        <w:br/>
      </w:r>
    </w:p>
    <w:p w14:paraId="4C989FA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import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pandas as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pd</w:t>
      </w:r>
      <w:proofErr w:type="spellEnd"/>
    </w:p>
    <w:p w14:paraId="1631911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import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matplotlib.pyplot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as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</w:t>
      </w:r>
      <w:proofErr w:type="spellEnd"/>
    </w:p>
    <w:p w14:paraId="069763B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import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seaborn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as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sns</w:t>
      </w:r>
      <w:proofErr w:type="spellEnd"/>
    </w:p>
    <w:p w14:paraId="78D926D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3DB3EB42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from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sklearn.model_selection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import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train_test_split</w:t>
      </w:r>
      <w:proofErr w:type="spellEnd"/>
    </w:p>
    <w:p w14:paraId="3A552535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from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sklearn.linear_model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import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LogisticRegression</w:t>
      </w:r>
      <w:proofErr w:type="spellEnd"/>
    </w:p>
    <w:p w14:paraId="6F81411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lastRenderedPageBreak/>
        <w:t>from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sklearn.metrics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import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accuracy_score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confusion_matrix</w:t>
      </w:r>
      <w:proofErr w:type="spellEnd"/>
    </w:p>
    <w:p w14:paraId="4CABCDB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76002A7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Load dataset</w:t>
      </w:r>
    </w:p>
    <w:p w14:paraId="7F6A0585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pd.read_csv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("earthquake_data.csv")</w:t>
      </w:r>
    </w:p>
    <w:p w14:paraId="2162CDE8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66820A3B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2.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Display data</w:t>
      </w:r>
    </w:p>
    <w:p w14:paraId="25CF682E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print(</w:t>
      </w:r>
      <w:proofErr w:type="spellStart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df.head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())</w:t>
      </w:r>
    </w:p>
    <w:p w14:paraId="20DC720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440F045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3.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Basic information</w:t>
      </w:r>
    </w:p>
    <w:p w14:paraId="0F25F48B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print(</w:t>
      </w:r>
      <w:proofErr w:type="spellStart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df.shape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3E232CC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print(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df.info())</w:t>
      </w:r>
    </w:p>
    <w:p w14:paraId="667A5FB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7FB6752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4.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Check missing values</w:t>
      </w:r>
    </w:p>
    <w:p w14:paraId="15BA11B2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print(</w:t>
      </w:r>
      <w:proofErr w:type="spellStart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df.isnull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().sum())</w:t>
      </w:r>
    </w:p>
    <w:p w14:paraId="1E45A51F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70DC465D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5.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Fill missing values</w:t>
      </w:r>
    </w:p>
    <w:p w14:paraId="4D844F2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"cdi"]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["cdi"].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fillna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["cdi"].median())</w:t>
      </w:r>
    </w:p>
    <w:p w14:paraId="67DD5E43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32761B0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"mmi"]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["mmi"].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fillna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["mmi"].median())</w:t>
      </w:r>
    </w:p>
    <w:p w14:paraId="77F81B48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043B9265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6.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Remove unnecessary columns</w:t>
      </w:r>
    </w:p>
    <w:p w14:paraId="7C6BDC4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df.drop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(["title", "location"], axis=1)</w:t>
      </w:r>
    </w:p>
    <w:p w14:paraId="50EE2A0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5BCECB78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7.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Visualization - Tsunami</w:t>
      </w:r>
    </w:p>
    <w:p w14:paraId="2760A9A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sns.countplot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(x="tsunami", data=</w:t>
      </w: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4258B36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plt.title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"Tsunami Occurrence")</w:t>
      </w:r>
    </w:p>
    <w:p w14:paraId="5FE71A15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plt.show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()</w:t>
      </w:r>
      <w:proofErr w:type="gramEnd"/>
    </w:p>
    <w:p w14:paraId="3FE0832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23143BBF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8.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Visualization - Magnitude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vs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Tsunami</w:t>
      </w:r>
    </w:p>
    <w:p w14:paraId="5A44DA4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sns.countplot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(x="magnitude", hue="tsunami", data=</w:t>
      </w: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1E7722CD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plt.title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"Magnitude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vs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Tsunami")</w:t>
      </w:r>
    </w:p>
    <w:p w14:paraId="5B7EC4C0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plt.xticks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rotation=20)</w:t>
      </w:r>
    </w:p>
    <w:p w14:paraId="294ECF05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plt.show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()</w:t>
      </w:r>
      <w:proofErr w:type="gramEnd"/>
    </w:p>
    <w:p w14:paraId="4F68C16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00D0EE1B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9.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Convert categorical data into numbers</w:t>
      </w:r>
    </w:p>
    <w:p w14:paraId="6A4B392E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pd.get_dummies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drop_first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=True)</w:t>
      </w:r>
    </w:p>
    <w:p w14:paraId="62DD7C7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65FCD5F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10.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Separate features and target</w:t>
      </w:r>
    </w:p>
    <w:p w14:paraId="2FA964C9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X = </w:t>
      </w: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df.drop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"tsunami", axis=1)</w:t>
      </w:r>
    </w:p>
    <w:p w14:paraId="108C36C2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y = </w:t>
      </w: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[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"tsunami"]</w:t>
      </w:r>
    </w:p>
    <w:p w14:paraId="6E1D6BBE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79BB4BD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11.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Split data</w:t>
      </w:r>
    </w:p>
    <w:p w14:paraId="215A303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X_train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X_test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y_train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y_test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train_test_</w:t>
      </w: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split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</w:p>
    <w:p w14:paraId="1BF9244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   X, y,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test_size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=0.2,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random_state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=42</w:t>
      </w:r>
    </w:p>
    <w:p w14:paraId="3FF146EE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263AE67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3CA81A1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12.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Train Logistic Regression model</w:t>
      </w:r>
    </w:p>
    <w:p w14:paraId="17FD499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model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LogisticRegression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max_iter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=1000)</w:t>
      </w:r>
    </w:p>
    <w:p w14:paraId="6AFD9F11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model.fit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X_train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y_train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1ECC2E43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1A17872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13.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Make prediction</w:t>
      </w:r>
    </w:p>
    <w:p w14:paraId="13A8893C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y_pred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model.predict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X_test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43A580C3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3F499AFF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14.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Calculate accuracy</w:t>
      </w:r>
    </w:p>
    <w:p w14:paraId="05CC0088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accuracy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accuracy_score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y_test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y_pred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7E3D175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print(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"Accuracy:", accuracy)</w:t>
      </w:r>
    </w:p>
    <w:p w14:paraId="08B5CF82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41E672C9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15.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Confusion Matrix</w:t>
      </w:r>
    </w:p>
    <w:p w14:paraId="40CE6A94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cm =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confusion_</w:t>
      </w: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matrix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spellStart"/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y_test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y_pred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)</w:t>
      </w:r>
    </w:p>
    <w:p w14:paraId="49DB7646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0355325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sns.heatmap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cm,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annot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=True,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fmt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="d")</w:t>
      </w:r>
    </w:p>
    <w:p w14:paraId="76794EC7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plt.title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"Confusion Matrix")</w:t>
      </w:r>
    </w:p>
    <w:p w14:paraId="26D02F51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plt.xlabel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"Predicted")</w:t>
      </w:r>
    </w:p>
    <w:p w14:paraId="1BB40D1F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plt.ylabel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"Actual")</w:t>
      </w:r>
    </w:p>
    <w:p w14:paraId="656817CE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spellStart"/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plt.show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()</w:t>
      </w:r>
      <w:proofErr w:type="gramEnd"/>
    </w:p>
    <w:p w14:paraId="656626DB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</w:p>
    <w:p w14:paraId="1AED846A" w14:textId="77777777" w:rsidR="00C82F88" w:rsidRPr="00C82F88" w:rsidRDefault="00C82F88" w:rsidP="00C82F88">
      <w:pPr>
        <w:pStyle w:val="HTMLPreformatted"/>
        <w:rPr>
          <w:rFonts w:ascii="Times New Roman" w:eastAsiaTheme="minorEastAsia" w:hAnsi="Times New Roman"/>
          <w:sz w:val="28"/>
          <w:szCs w:val="28"/>
          <w:lang w:eastAsia="en-US"/>
        </w:rPr>
      </w:pP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# 16.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Export </w:t>
      </w: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DataFrame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 xml:space="preserve"> to Excel</w:t>
      </w:r>
    </w:p>
    <w:p w14:paraId="3071F9E3" w14:textId="77777777" w:rsidR="00C82F88" w:rsidRDefault="00C82F88" w:rsidP="00C82F88">
      <w:pPr>
        <w:pStyle w:val="HTMLPreformatted"/>
        <w:rPr>
          <w:rFonts w:ascii="Times New Roman" w:eastAsiaTheme="minorEastAsia" w:hAnsi="Times New Roman" w:hint="default"/>
          <w:sz w:val="28"/>
          <w:szCs w:val="28"/>
          <w:lang w:eastAsia="en-US"/>
        </w:rPr>
      </w:pPr>
      <w:proofErr w:type="spell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df.to_</w:t>
      </w:r>
      <w:proofErr w:type="gramStart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excel</w:t>
      </w:r>
      <w:proofErr w:type="spell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(</w:t>
      </w:r>
      <w:proofErr w:type="gramEnd"/>
      <w:r w:rsidRPr="00C82F88">
        <w:rPr>
          <w:rFonts w:ascii="Times New Roman" w:eastAsiaTheme="minorEastAsia" w:hAnsi="Times New Roman"/>
          <w:sz w:val="28"/>
          <w:szCs w:val="28"/>
          <w:lang w:eastAsia="en-US"/>
        </w:rPr>
        <w:t>"earthquake_analysis.xlsx", index=False)</w:t>
      </w:r>
    </w:p>
    <w:p w14:paraId="66282036" w14:textId="77777777" w:rsidR="00C82F88" w:rsidRDefault="00C82F88" w:rsidP="00C82F88">
      <w:pPr>
        <w:pStyle w:val="HTMLPreformatted"/>
        <w:rPr>
          <w:rFonts w:ascii="Times New Roman" w:eastAsiaTheme="minorEastAsia" w:hAnsi="Times New Roman" w:hint="default"/>
          <w:sz w:val="28"/>
          <w:szCs w:val="28"/>
          <w:lang w:eastAsia="en-US"/>
        </w:rPr>
      </w:pPr>
    </w:p>
    <w:p w14:paraId="06FAC0DE" w14:textId="1F8C5867" w:rsidR="00377830" w:rsidRPr="009E2E6B" w:rsidRDefault="00377830" w:rsidP="00C82F88">
      <w:pPr>
        <w:pStyle w:val="HTMLPreformatted"/>
        <w:rPr>
          <w:rFonts w:ascii="Times New Roman" w:hAnsi="Times New Roman" w:hint="default"/>
          <w:b/>
          <w:bCs/>
          <w:sz w:val="28"/>
          <w:szCs w:val="28"/>
        </w:rPr>
      </w:pPr>
      <w:r w:rsidRPr="009E2E6B">
        <w:rPr>
          <w:rFonts w:ascii="Times New Roman" w:hAnsi="Times New Roman" w:hint="default"/>
          <w:b/>
          <w:bCs/>
          <w:sz w:val="28"/>
          <w:szCs w:val="28"/>
        </w:rPr>
        <w:t>OUTPUT:</w:t>
      </w:r>
    </w:p>
    <w:p w14:paraId="66DDCF78" w14:textId="2C68ABAF" w:rsidR="00AD19A0" w:rsidRDefault="00CE57FF" w:rsidP="00C82F88">
      <w:pPr>
        <w:pStyle w:val="HTMLPreformatted"/>
        <w:rPr>
          <w:b/>
          <w:lang w:val="en-IN"/>
        </w:rPr>
      </w:pPr>
      <w:r w:rsidRPr="009E2E6B">
        <w:rPr>
          <w:rFonts w:ascii="Times New Roman" w:hAnsi="Times New Roman" w:hint="default"/>
          <w:sz w:val="28"/>
          <w:szCs w:val="28"/>
        </w:rPr>
        <w:t xml:space="preserve">   </w:t>
      </w:r>
    </w:p>
    <w:p w14:paraId="59F43F5A" w14:textId="36E031DB" w:rsidR="00377830" w:rsidRDefault="00377830">
      <w:pPr>
        <w:rPr>
          <w:b/>
          <w:lang w:val="en-IN"/>
        </w:rPr>
      </w:pPr>
    </w:p>
    <w:p w14:paraId="4BA03872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                         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title  magnitude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date_time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\</w:t>
      </w:r>
    </w:p>
    <w:p w14:paraId="5CA24C5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0  M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7.0 - 18 km SW of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Malango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, Solomon Islands        7.0  22-11-2022 02:03   </w:t>
      </w:r>
    </w:p>
    <w:p w14:paraId="5957D17D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      M 6.9 - 204 km SW of Bengkulu, Indonesia    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6.9  18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-11-2022 13:37   </w:t>
      </w:r>
    </w:p>
    <w:p w14:paraId="190C9C7A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2                                      M 7.0 -     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7.0  12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-11-2022 07:09   </w:t>
      </w:r>
    </w:p>
    <w:p w14:paraId="13DBB5A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3           M 7.3 - 205 km ESE of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Neiafu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, Tonga    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7.3  11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-11-2022 10:48   </w:t>
      </w:r>
    </w:p>
    <w:p w14:paraId="6ED4D6DA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lastRenderedPageBreak/>
        <w:t xml:space="preserve">4                                      M 6.6 -     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6.6  09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-11-2022 10:14   </w:t>
      </w:r>
    </w:p>
    <w:p w14:paraId="76436DD1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</w:p>
    <w:p w14:paraId="13D8D840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cdi  mmi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alert  tsunami  sig net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nst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dmin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gap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magType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depth  \</w:t>
      </w:r>
    </w:p>
    <w:p w14:paraId="00ECC354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0    8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7  green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1  768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us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117  0.509  17.0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mww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14.000   </w:t>
      </w:r>
    </w:p>
    <w:p w14:paraId="160E2A36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1    4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4  green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0  735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us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99  2.229  34.0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mww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25.000   </w:t>
      </w:r>
    </w:p>
    <w:p w14:paraId="3876120A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2    3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3  green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1  755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us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147  3.125  18.0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mww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579.000   </w:t>
      </w:r>
    </w:p>
    <w:p w14:paraId="249EE65C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3    5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5  green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1  833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us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149  1.865  21.0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mww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37.000   </w:t>
      </w:r>
    </w:p>
    <w:p w14:paraId="7EF8159C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4    0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2  green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1  670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us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131  4.998  27.0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mww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624.464   </w:t>
      </w:r>
    </w:p>
    <w:p w14:paraId="0E61F8BC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</w:p>
    <w:p w14:paraId="5F900FE6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latitude  longitude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      location continent          country  </w:t>
      </w:r>
    </w:p>
    <w:p w14:paraId="34BECEF6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0   -9.7963 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159.596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Malango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, Solomon Islands   Oceania  Solomon Islands  </w:t>
      </w:r>
    </w:p>
    <w:p w14:paraId="17167622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   -4.9559    100.738       Bengkulu, Indonesia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</w:t>
      </w:r>
    </w:p>
    <w:p w14:paraId="53BEA3C2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2  -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20.0508   -178.346              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Oceania             Fiji  </w:t>
      </w:r>
    </w:p>
    <w:p w14:paraId="539D262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3  -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19.2918   -172.129    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Neiafu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, Tonga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</w:t>
      </w:r>
    </w:p>
    <w:p w14:paraId="4ECDE72F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4  -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25.5948    178.278              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NaN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</w:t>
      </w:r>
    </w:p>
    <w:p w14:paraId="4C2ACC51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(782, 19)</w:t>
      </w:r>
    </w:p>
    <w:p w14:paraId="20ED1BE4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&lt;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class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'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pandas.core.frame.DataFrame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'&gt;</w:t>
      </w:r>
    </w:p>
    <w:p w14:paraId="4353B2D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RangeIndex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: 782 entries, 0 to 781</w:t>
      </w:r>
    </w:p>
    <w:p w14:paraId="7D01116F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Data columns (total 19 columns):</w:t>
      </w:r>
    </w:p>
    <w:p w14:paraId="2D06D107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#   Column     Non-Null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Count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Dtype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</w:t>
      </w:r>
    </w:p>
    <w:p w14:paraId="798DBD33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---  ------     --------------  -----  </w:t>
      </w:r>
    </w:p>
    <w:p w14:paraId="4DA04E8E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0   title      782 non-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null    object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</w:p>
    <w:p w14:paraId="19F26F56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1  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magnitude  782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non-null    float64</w:t>
      </w:r>
    </w:p>
    <w:p w14:paraId="04A5F03E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2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date_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time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782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non-null    object </w:t>
      </w:r>
    </w:p>
    <w:p w14:paraId="6CFE1E43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3   cdi        782 non-null    int64  </w:t>
      </w:r>
    </w:p>
    <w:p w14:paraId="6BDBE2D4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4   mmi        782 non-null    int64  </w:t>
      </w:r>
    </w:p>
    <w:p w14:paraId="6D99CDD5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5   alert      415 non-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null    object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</w:p>
    <w:p w14:paraId="407A5718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6   tsunami    782 non-null    int64  </w:t>
      </w:r>
    </w:p>
    <w:p w14:paraId="306C1128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7   sig        782 non-null    int64  </w:t>
      </w:r>
    </w:p>
    <w:p w14:paraId="3CDAF26A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8   net        782 non-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null    object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</w:p>
    <w:p w14:paraId="36929FE7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9 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nst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782 non-null    int64  </w:t>
      </w:r>
    </w:p>
    <w:p w14:paraId="320D4121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10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dmin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782 non-null    float64</w:t>
      </w:r>
    </w:p>
    <w:p w14:paraId="41884B28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11  gap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782 non-null    float64</w:t>
      </w:r>
    </w:p>
    <w:p w14:paraId="24B811E7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12  </w:t>
      </w: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magType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782 non-null    object </w:t>
      </w:r>
    </w:p>
    <w:p w14:paraId="449392A0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13  depth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782 non-null    float64</w:t>
      </w:r>
    </w:p>
    <w:p w14:paraId="6C6CD771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14  latitude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782 non-null    float64</w:t>
      </w:r>
    </w:p>
    <w:p w14:paraId="269209A8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15  longitude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782 non-null    float64</w:t>
      </w:r>
    </w:p>
    <w:p w14:paraId="4B893265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16  location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777 non-null    object </w:t>
      </w:r>
    </w:p>
    <w:p w14:paraId="695F27A7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17  continent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206 non-null    object </w:t>
      </w:r>
    </w:p>
    <w:p w14:paraId="02811F24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</w:t>
      </w: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18  country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484 non-null    object </w:t>
      </w:r>
    </w:p>
    <w:p w14:paraId="2E946A04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dtypes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: float64(6), int64(5), object(8)</w:t>
      </w:r>
    </w:p>
    <w:p w14:paraId="0EB3EF4E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lastRenderedPageBreak/>
        <w:t>memory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usage: 116.2+ KB</w:t>
      </w:r>
    </w:p>
    <w:p w14:paraId="27F03145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None</w:t>
      </w:r>
    </w:p>
    <w:p w14:paraId="449EE4CE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title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0</w:t>
      </w:r>
    </w:p>
    <w:p w14:paraId="1EBC8A48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magnitude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0</w:t>
      </w:r>
    </w:p>
    <w:p w14:paraId="42119EA8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date_time</w:t>
      </w:r>
      <w:proofErr w:type="spell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0</w:t>
      </w:r>
    </w:p>
    <w:p w14:paraId="39007D35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cdi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0</w:t>
      </w:r>
    </w:p>
    <w:p w14:paraId="62D01C7D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mmi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0</w:t>
      </w:r>
    </w:p>
    <w:p w14:paraId="64E1D720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alert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367</w:t>
      </w:r>
    </w:p>
    <w:p w14:paraId="4706E02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tsunami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0</w:t>
      </w:r>
    </w:p>
    <w:p w14:paraId="6DD25032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sig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0</w:t>
      </w:r>
    </w:p>
    <w:p w14:paraId="385B7D0F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net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0</w:t>
      </w:r>
    </w:p>
    <w:p w14:paraId="28D97BB2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nst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0</w:t>
      </w:r>
    </w:p>
    <w:p w14:paraId="3A6B2DF0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dmin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0</w:t>
      </w:r>
    </w:p>
    <w:p w14:paraId="3CCE149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gap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  0</w:t>
      </w:r>
    </w:p>
    <w:p w14:paraId="48F90534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magType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0</w:t>
      </w:r>
    </w:p>
    <w:p w14:paraId="14496AA5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depth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   0</w:t>
      </w:r>
    </w:p>
    <w:p w14:paraId="5F8CEBBE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latitude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0</w:t>
      </w:r>
    </w:p>
    <w:p w14:paraId="3C3CD3E1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longitude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0</w:t>
      </w:r>
    </w:p>
    <w:p w14:paraId="0499423F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location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 5</w:t>
      </w:r>
    </w:p>
    <w:p w14:paraId="068F26C2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continent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576</w:t>
      </w:r>
    </w:p>
    <w:p w14:paraId="3CCE98F9" w14:textId="77777777" w:rsidR="00512A25" w:rsidRPr="00512A25" w:rsidRDefault="00512A25" w:rsidP="00512A2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country</w:t>
      </w:r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 xml:space="preserve">      298</w:t>
      </w:r>
    </w:p>
    <w:p w14:paraId="678EF654" w14:textId="5CCF60A5" w:rsidR="00C82F88" w:rsidRDefault="00512A25" w:rsidP="00512A2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</w:pPr>
      <w:proofErr w:type="spellStart"/>
      <w:proofErr w:type="gramStart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dtype</w:t>
      </w:r>
      <w:proofErr w:type="spellEnd"/>
      <w:proofErr w:type="gramEnd"/>
      <w:r w:rsidRPr="00512A2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IN" w:eastAsia="en-IN"/>
        </w:rPr>
        <w:t>: int64</w:t>
      </w:r>
    </w:p>
    <w:p w14:paraId="1ABB9221" w14:textId="43363F39" w:rsidR="00512A25" w:rsidRDefault="00512A25" w:rsidP="00512A25">
      <w:pPr>
        <w:rPr>
          <w:b/>
          <w:lang w:val="en-IN"/>
        </w:rPr>
      </w:pPr>
      <w:r w:rsidRPr="00512A25">
        <w:rPr>
          <w:b/>
          <w:lang w:val="en-IN"/>
        </w:rPr>
        <w:drawing>
          <wp:inline distT="0" distB="0" distL="0" distR="0" wp14:anchorId="132446E0" wp14:editId="71BFB8B1">
            <wp:extent cx="4601217" cy="3200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5CC7" w14:textId="472DF270" w:rsidR="00512A25" w:rsidRDefault="00512A25" w:rsidP="00512A25">
      <w:pPr>
        <w:rPr>
          <w:b/>
          <w:lang w:val="en-IN"/>
        </w:rPr>
      </w:pPr>
      <w:r w:rsidRPr="00512A25">
        <w:rPr>
          <w:b/>
          <w:lang w:val="en-IN"/>
        </w:rPr>
        <w:lastRenderedPageBreak/>
        <w:drawing>
          <wp:inline distT="0" distB="0" distL="0" distR="0" wp14:anchorId="48BA972B" wp14:editId="394621D1">
            <wp:extent cx="2896004" cy="218152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C066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 xml:space="preserve">/usr/local/lib/python3.13/dist-packages/sklearn/linear_model/_logistic.py:465: </w:t>
      </w:r>
      <w:proofErr w:type="spellStart"/>
      <w:r>
        <w:rPr>
          <w:color w:val="1F1F1F"/>
        </w:rPr>
        <w:t>ConvergenceWarning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lbfgs</w:t>
      </w:r>
      <w:proofErr w:type="spellEnd"/>
      <w:r>
        <w:rPr>
          <w:color w:val="1F1F1F"/>
        </w:rPr>
        <w:t xml:space="preserve"> failed to converge (status=1):</w:t>
      </w:r>
    </w:p>
    <w:p w14:paraId="4B1BFC5E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STOP: TOTAL NO. OF ITERATIONS REACHED LIMIT.</w:t>
      </w:r>
    </w:p>
    <w:p w14:paraId="0BAD90F9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</w:p>
    <w:p w14:paraId="1C9F4660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Increase the number of iterations (</w:t>
      </w:r>
      <w:proofErr w:type="spellStart"/>
      <w:r>
        <w:rPr>
          <w:color w:val="1F1F1F"/>
        </w:rPr>
        <w:t>max_iter</w:t>
      </w:r>
      <w:proofErr w:type="spellEnd"/>
      <w:r>
        <w:rPr>
          <w:color w:val="1F1F1F"/>
        </w:rPr>
        <w:t>) or scale the data as shown in:</w:t>
      </w:r>
    </w:p>
    <w:p w14:paraId="255B80E8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 xml:space="preserve">    </w:t>
      </w:r>
      <w:hyperlink r:id="rId11" w:tgtFrame="_blank" w:history="1">
        <w:r>
          <w:rPr>
            <w:rStyle w:val="Hyperlink"/>
            <w:color w:val="0B57D0"/>
          </w:rPr>
          <w:t>https://scikit-learn.org/stable/modules/preprocessing.html</w:t>
        </w:r>
      </w:hyperlink>
    </w:p>
    <w:p w14:paraId="426D0851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Please also refer to the documentation for alternative solver options:</w:t>
      </w:r>
    </w:p>
    <w:p w14:paraId="6BE4E291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 xml:space="preserve">    </w:t>
      </w:r>
      <w:hyperlink r:id="rId12" w:anchor="logistic-regression" w:tgtFrame="_blank" w:history="1">
        <w:r>
          <w:rPr>
            <w:rStyle w:val="Hyperlink"/>
            <w:color w:val="0B57D0"/>
          </w:rPr>
          <w:t>https://scikit-learn.org/stable/modules/linear_model.html#logistic-regression</w:t>
        </w:r>
      </w:hyperlink>
    </w:p>
    <w:p w14:paraId="46D4B808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 xml:space="preserve">  </w:t>
      </w:r>
      <w:proofErr w:type="spellStart"/>
      <w:r>
        <w:rPr>
          <w:color w:val="1F1F1F"/>
        </w:rPr>
        <w:t>n_iter_i</w:t>
      </w:r>
      <w:proofErr w:type="spellEnd"/>
      <w:r>
        <w:rPr>
          <w:color w:val="1F1F1F"/>
        </w:rPr>
        <w:t xml:space="preserve"> = _</w:t>
      </w:r>
      <w:proofErr w:type="spellStart"/>
      <w:r>
        <w:rPr>
          <w:color w:val="1F1F1F"/>
        </w:rPr>
        <w:t>check_optimize_</w:t>
      </w:r>
      <w:proofErr w:type="gramStart"/>
      <w:r>
        <w:rPr>
          <w:color w:val="1F1F1F"/>
        </w:rPr>
        <w:t>result</w:t>
      </w:r>
      <w:proofErr w:type="spellEnd"/>
      <w:r>
        <w:rPr>
          <w:color w:val="1F1F1F"/>
        </w:rPr>
        <w:t>(</w:t>
      </w:r>
      <w:proofErr w:type="gramEnd"/>
    </w:p>
    <w:p w14:paraId="69A4DF59" w14:textId="77777777" w:rsidR="00512A25" w:rsidRDefault="00512A25" w:rsidP="00512A2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Accuracy: 0.8726114649681529</w:t>
      </w:r>
    </w:p>
    <w:p w14:paraId="528C168E" w14:textId="77777777" w:rsidR="00512A25" w:rsidRDefault="00512A25" w:rsidP="00512A25">
      <w:pPr>
        <w:rPr>
          <w:b/>
          <w:lang w:val="en-IN"/>
        </w:rPr>
      </w:pPr>
    </w:p>
    <w:p w14:paraId="75194E5E" w14:textId="47C616FB" w:rsidR="00512A25" w:rsidRDefault="00512A25" w:rsidP="00512A25">
      <w:pPr>
        <w:rPr>
          <w:b/>
          <w:lang w:val="en-IN"/>
        </w:rPr>
      </w:pPr>
      <w:r w:rsidRPr="00512A25">
        <w:rPr>
          <w:b/>
          <w:lang w:val="en-IN"/>
        </w:rPr>
        <w:drawing>
          <wp:inline distT="0" distB="0" distL="0" distR="0" wp14:anchorId="156C6A03" wp14:editId="7B2BABDC">
            <wp:extent cx="2543530" cy="213389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1E2D" w14:textId="77777777" w:rsidR="00377830" w:rsidRDefault="00377830">
      <w:pPr>
        <w:rPr>
          <w:b/>
          <w:lang w:val="en-IN"/>
        </w:rPr>
      </w:pPr>
    </w:p>
    <w:p w14:paraId="556D0EA8" w14:textId="77777777" w:rsidR="00512A25" w:rsidRPr="009E2E6B" w:rsidRDefault="00512A25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783E7FB6" w14:textId="487D9F7E" w:rsidR="00377830" w:rsidRPr="009E2E6B" w:rsidRDefault="00377830">
      <w:pPr>
        <w:rPr>
          <w:rFonts w:ascii="Times New Roman" w:hAnsi="Times New Roman" w:cs="Times New Roman"/>
          <w:b/>
          <w:sz w:val="28"/>
          <w:szCs w:val="28"/>
        </w:rPr>
      </w:pPr>
      <w:r w:rsidRPr="009E2E6B">
        <w:rPr>
          <w:rFonts w:ascii="Times New Roman" w:hAnsi="Times New Roman" w:cs="Times New Roman"/>
          <w:b/>
          <w:sz w:val="28"/>
          <w:szCs w:val="28"/>
        </w:rPr>
        <w:lastRenderedPageBreak/>
        <w:t>RESULT:</w:t>
      </w:r>
    </w:p>
    <w:p w14:paraId="666D0F19" w14:textId="239A79C7" w:rsidR="00AD19A0" w:rsidRPr="009E2E6B" w:rsidRDefault="00CE57FF">
      <w:pPr>
        <w:rPr>
          <w:rFonts w:ascii="Times New Roman" w:hAnsi="Times New Roman" w:cs="Times New Roman"/>
          <w:sz w:val="24"/>
          <w:szCs w:val="24"/>
        </w:rPr>
      </w:pPr>
      <w:r w:rsidRPr="009E2E6B">
        <w:rPr>
          <w:rFonts w:ascii="Times New Roman" w:hAnsi="Times New Roman" w:cs="Times New Roman"/>
          <w:sz w:val="24"/>
          <w:szCs w:val="24"/>
        </w:rPr>
        <w:t>The customer churn dataset was successfully imported, analyzed, visualized, and processed. A Logistic Regression model was trained to predict customer churn, and the model performance was evaluated using accuracy and a confusion matrix. The processed data was also exported to an Excel file.</w:t>
      </w:r>
    </w:p>
    <w:sectPr w:rsidR="00AD19A0" w:rsidRPr="009E2E6B" w:rsidSect="00377830">
      <w:headerReference w:type="default" r:id="rId14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9D1F04" w14:textId="77777777" w:rsidR="00346687" w:rsidRDefault="00346687">
      <w:pPr>
        <w:spacing w:line="240" w:lineRule="auto"/>
      </w:pPr>
      <w:r>
        <w:separator/>
      </w:r>
    </w:p>
  </w:endnote>
  <w:endnote w:type="continuationSeparator" w:id="0">
    <w:p w14:paraId="6C02F2CF" w14:textId="77777777" w:rsidR="00346687" w:rsidRDefault="003466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441F09" w14:textId="77777777" w:rsidR="00346687" w:rsidRDefault="00346687">
      <w:pPr>
        <w:spacing w:after="0"/>
      </w:pPr>
      <w:r>
        <w:separator/>
      </w:r>
    </w:p>
  </w:footnote>
  <w:footnote w:type="continuationSeparator" w:id="0">
    <w:p w14:paraId="7F5A1057" w14:textId="77777777" w:rsidR="00346687" w:rsidRDefault="003466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7CCC79" w14:textId="5BBB26B3" w:rsidR="00AD19A0" w:rsidRDefault="00CE57FF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441217D7"/>
    <w:multiLevelType w:val="hybridMultilevel"/>
    <w:tmpl w:val="93361C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8B19FE"/>
    <w:multiLevelType w:val="multilevel"/>
    <w:tmpl w:val="CD00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D31737"/>
    <w:multiLevelType w:val="hybridMultilevel"/>
    <w:tmpl w:val="3A90F3D4"/>
    <w:lvl w:ilvl="0" w:tplc="FA5AF88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680"/>
    <w:rsid w:val="000A2EB7"/>
    <w:rsid w:val="00132CF7"/>
    <w:rsid w:val="0015074B"/>
    <w:rsid w:val="001776D5"/>
    <w:rsid w:val="001D3CA5"/>
    <w:rsid w:val="0029639D"/>
    <w:rsid w:val="002F3A00"/>
    <w:rsid w:val="00326F90"/>
    <w:rsid w:val="00346687"/>
    <w:rsid w:val="00377830"/>
    <w:rsid w:val="00512A25"/>
    <w:rsid w:val="009E2E6B"/>
    <w:rsid w:val="00AA1D8D"/>
    <w:rsid w:val="00AD19A0"/>
    <w:rsid w:val="00B47730"/>
    <w:rsid w:val="00C82F88"/>
    <w:rsid w:val="00CB0664"/>
    <w:rsid w:val="00CE57FF"/>
    <w:rsid w:val="00FC693F"/>
    <w:rsid w:val="5B43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906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 Number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unhideWhenUsed/>
    <w:rsid w:val="00C8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88"/>
    <w:rPr>
      <w:rFonts w:ascii="Tahoma" w:eastAsiaTheme="minorEastAsia" w:hAnsi="Tahoma" w:cs="Tahoma"/>
      <w:sz w:val="16"/>
      <w:szCs w:val="16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2A25"/>
    <w:rPr>
      <w:rFonts w:ascii="SimSun" w:hAnsi="SimSun"/>
      <w:sz w:val="24"/>
      <w:szCs w:val="24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 Number" w:qFormat="1"/>
    <w:lsdException w:name="List 4" w:semiHidden="1"/>
    <w:lsdException w:name="List 5" w:semiHidden="1"/>
    <w:lsdException w:name="List Bullet 3" w:qFormat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NormalWeb">
    <w:name w:val="Normal (Web)"/>
    <w:basedOn w:val="Normal"/>
    <w:uiPriority w:val="99"/>
    <w:unhideWhenUsed/>
    <w:rsid w:val="00C8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F88"/>
    <w:rPr>
      <w:rFonts w:ascii="Tahoma" w:eastAsiaTheme="minorEastAsia" w:hAnsi="Tahoma" w:cs="Tahoma"/>
      <w:sz w:val="16"/>
      <w:szCs w:val="16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2A25"/>
    <w:rPr>
      <w:rFonts w:ascii="SimSun" w:hAnsi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0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1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scikit-learn.org/stable/modules/linear_model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cikit-learn.org/stable/modules/preprocessing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C49653-95CA-4D84-BAA6-C7104A181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hdc0422115</cp:lastModifiedBy>
  <cp:revision>2</cp:revision>
  <cp:lastPrinted>2026-08-28T03:24:00Z</cp:lastPrinted>
  <dcterms:created xsi:type="dcterms:W3CDTF">2026-08-28T09:03:00Z</dcterms:created>
  <dcterms:modified xsi:type="dcterms:W3CDTF">2026-08-28T09:03:00Z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3CD41718E6A446E1BF4C19AF46AD39DB_12</vt:lpwstr>
  </property>
</Properties>
</file>